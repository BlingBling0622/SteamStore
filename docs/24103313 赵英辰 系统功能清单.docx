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BD575">
      <w:pPr>
        <w:pStyle w:val="4"/>
        <w:keepNext w:val="0"/>
        <w:keepLines w:val="0"/>
        <w:spacing w:before="320" w:after="120" w:line="288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系统功能及核心模块清单</w:t>
      </w:r>
      <w:bookmarkStart w:id="0" w:name="_GoBack"/>
      <w:bookmarkEnd w:id="0"/>
    </w:p>
    <w:p w14:paraId="378584B1">
      <w:pPr>
        <w:pStyle w:val="3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一、系统概述</w:t>
      </w:r>
    </w:p>
    <w:p w14:paraId="57A1FCC8">
      <w:pP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本系统旨在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提供一个Steam风格的游戏商城平台，实现游戏商品的浏览、购买与个人游戏库管理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，基于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Spring Boot、Spring Security、Spring Data JPA、MySQL、Thymeleaf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技术搭建，具备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高稳定性、数据持久化可靠、Session安全管理、多语言国际化支持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等特点，可满足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游戏爱好者、个人用户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在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游戏商品浏览、在线购买、个人库管理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的需求。</w:t>
      </w:r>
    </w:p>
    <w:p w14:paraId="2264351E">
      <w:pPr>
        <w:pStyle w:val="3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二、功能清单</w:t>
      </w:r>
    </w:p>
    <w:tbl>
      <w:tblPr>
        <w:tblStyle w:val="49"/>
        <w:tblpPr w:leftFromText="180" w:rightFromText="180" w:vertAnchor="text" w:horzAnchor="page" w:tblpX="2054" w:tblpY="336"/>
        <w:tblOverlap w:val="never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950"/>
        <w:gridCol w:w="1980"/>
        <w:gridCol w:w="2976"/>
      </w:tblGrid>
      <w:tr w14:paraId="0D337E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7BA05D1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58BCA32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功能名称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75DC742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120590C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功能特点</w:t>
            </w:r>
          </w:p>
        </w:tc>
      </w:tr>
      <w:tr w14:paraId="6EB13C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726B977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用户系统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61E9C15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用户注册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474BC86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用户通过用户名、邮箱、密码创建账号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0FF4DBF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密码BCrypt加密，用户名/邮箱唯一性校验</w:t>
            </w:r>
          </w:p>
        </w:tc>
      </w:tr>
      <w:tr w14:paraId="2C0471E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5269C9D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用户系统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1E022A9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用户登录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4A6982C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用户凭用户名和密码登录系统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696D901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Spring Security认证，Session持久化</w:t>
            </w:r>
          </w:p>
        </w:tc>
      </w:tr>
      <w:tr w14:paraId="0F9BC6C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7965368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用户系统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07216B4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用户登出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3900C0B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用户安全退出系统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1539F74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清除Session，CSRF保护</w:t>
            </w:r>
          </w:p>
        </w:tc>
      </w:tr>
      <w:tr w14:paraId="084D25D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05ED892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商品浏览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02EEC8C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首页展示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2AEA5DA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展示精选游戏和全部商品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75DD68A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精选游戏大图展示，分类网格展示</w:t>
            </w:r>
          </w:p>
        </w:tc>
      </w:tr>
      <w:tr w14:paraId="2BF3696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62C84CC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商品浏览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0A3831C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商品列表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6C47C4B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展示所有130+款游戏商品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6D45AEB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列表视图，显示标签/评价/价格，折扣显示</w:t>
            </w:r>
          </w:p>
        </w:tc>
      </w:tr>
      <w:tr w14:paraId="31EA7B0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1676A9C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商品浏览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5C921CE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商品详情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45C7CAB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展示单个游戏的详细信息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7EEAB3D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图片、描述、开发商、评价、标签展示</w:t>
            </w:r>
          </w:p>
        </w:tc>
      </w:tr>
      <w:tr w14:paraId="5D4A77D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0D04718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购物车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79693AA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添加商品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217863F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将游戏加入购物车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24A47D8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防重复添加，已登录才可操作</w:t>
            </w:r>
          </w:p>
        </w:tc>
      </w:tr>
      <w:tr w14:paraId="7028742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3FF26E7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购物车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7CF01B7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查看购物车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73F8AF4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展示购物车内所有商品及总价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7052D48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折扣价格计算，多商品汇总</w:t>
            </w:r>
          </w:p>
        </w:tc>
      </w:tr>
      <w:tr w14:paraId="61B8D6E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1264205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购物车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3D568F2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移除商品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3C231ED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从购物车中删除指定商品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0ED8196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按商品ID精确删除，操作后自动刷新</w:t>
            </w:r>
          </w:p>
        </w:tc>
      </w:tr>
      <w:tr w14:paraId="71EC9C8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7A8DC1A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订单系统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11E634A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结账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0B3BB1D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将购物车商品一键下单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378E671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事务保护，自动清空购物车</w:t>
            </w:r>
          </w:p>
        </w:tc>
      </w:tr>
      <w:tr w14:paraId="49D2AB2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30DC099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订单系统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0101972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订单记录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3305317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记录用户每次购买的订单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7C36F31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多对多关联商品，记录购买时间和总价</w:t>
            </w:r>
          </w:p>
        </w:tc>
      </w:tr>
      <w:tr w14:paraId="5877A7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0D8CF05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个人库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3B0F7BA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游戏库展示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593357F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展示用户所有已购买游戏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679C518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购买游戏统一展示，游戏封面图</w:t>
            </w:r>
          </w:p>
        </w:tc>
      </w:tr>
      <w:tr w14:paraId="1DF9A12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1989DA4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个人库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104301D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已拥有标记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21559A5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商店内标记用户已拥有的游戏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3E79B59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防止重复购买</w:t>
            </w:r>
          </w:p>
        </w:tc>
      </w:tr>
      <w:tr w14:paraId="37A63CB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6E9B3D8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国际化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3B92F34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多语言支持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511892D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支持8种语言界面切换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68B1B35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英/中/日/韩/法/德/俄/西语</w:t>
            </w:r>
          </w:p>
        </w:tc>
      </w:tr>
      <w:tr w14:paraId="74ECDFD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tcBorders>
              <w:tl2br w:val="nil"/>
              <w:tr2bl w:val="nil"/>
            </w:tcBorders>
          </w:tcPr>
          <w:p w14:paraId="513FAA4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国际化</w:t>
            </w:r>
          </w:p>
        </w:tc>
        <w:tc>
          <w:tcPr>
            <w:tcW w:w="1950" w:type="dxa"/>
            <w:tcBorders>
              <w:tl2br w:val="nil"/>
              <w:tr2bl w:val="nil"/>
            </w:tcBorders>
          </w:tcPr>
          <w:p w14:paraId="353A100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多货币支持</w:t>
            </w:r>
          </w:p>
        </w:tc>
        <w:tc>
          <w:tcPr>
            <w:tcW w:w="1980" w:type="dxa"/>
            <w:tcBorders>
              <w:tl2br w:val="nil"/>
              <w:tr2bl w:val="nil"/>
            </w:tcBorders>
          </w:tcPr>
          <w:p w14:paraId="14188B4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根据语言自动切换货币和价格</w:t>
            </w:r>
          </w:p>
        </w:tc>
        <w:tc>
          <w:tcPr>
            <w:tcW w:w="2976" w:type="dxa"/>
            <w:tcBorders>
              <w:tl2br w:val="nil"/>
              <w:tr2bl w:val="nil"/>
            </w:tcBorders>
          </w:tcPr>
          <w:p w14:paraId="6BBD6B3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USD/CNY/JPY/KRW/EUR/RUB汇率换算</w:t>
            </w:r>
          </w:p>
        </w:tc>
      </w:tr>
    </w:tbl>
    <w:p w14:paraId="7729CCA3">
      <w:pP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8C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650</Words>
  <Characters>760</Characters>
  <Lines>0</Lines>
  <Paragraphs>0</Paragraphs>
  <TotalTime>1</TotalTime>
  <ScaleCrop>false</ScaleCrop>
  <LinksUpToDate>false</LinksUpToDate>
  <CharactersWithSpaces>774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WPS_1715267155</cp:lastModifiedBy>
  <dcterms:modified xsi:type="dcterms:W3CDTF">2026-06-23T08:45:31Z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eyJoZGlkIjoiOGM3NTQwNDNhYWYwY2NkNGVlNTYzYzI0ZGU2MzkzMWUiLCJ1c2VySWQiOiIxNTk5MzIxNjY4In0=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D2F2D9A481EE448C91FEF103D1F28D49_12</vt:lpwstr>
  </property>
</Properties>
</file>